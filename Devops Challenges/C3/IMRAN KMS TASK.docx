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  <w:rtl w:val="0"/>
        </w:rPr>
        <w:t>TASK:</w:t>
      </w:r>
      <w:r>
        <w:rPr>
          <w:sz w:val="26"/>
          <w:szCs w:val="26"/>
          <w:rtl w:val="0"/>
        </w:rPr>
        <w:t xml:space="preserve"> Use AWS KMS to generate a </w:t>
      </w:r>
      <w:r>
        <w:rPr>
          <w:b/>
          <w:sz w:val="26"/>
          <w:szCs w:val="26"/>
          <w:rtl w:val="0"/>
        </w:rPr>
        <w:t>data encryption key (DEK)</w:t>
      </w:r>
      <w:r>
        <w:rPr>
          <w:sz w:val="26"/>
          <w:szCs w:val="26"/>
          <w:rtl w:val="0"/>
        </w:rPr>
        <w:t xml:space="preserve">, encrypt a sensitive file with OpenSSL, store only the </w:t>
      </w:r>
      <w:r>
        <w:rPr>
          <w:b/>
          <w:sz w:val="26"/>
          <w:szCs w:val="26"/>
          <w:rtl w:val="0"/>
        </w:rPr>
        <w:t>encrypted DEK</w:t>
      </w:r>
      <w:r>
        <w:rPr>
          <w:sz w:val="26"/>
          <w:szCs w:val="26"/>
          <w:rtl w:val="0"/>
        </w:rPr>
        <w:t xml:space="preserve"> with the ciphertext, and later </w:t>
      </w:r>
      <w:r>
        <w:rPr>
          <w:b/>
          <w:sz w:val="26"/>
          <w:szCs w:val="26"/>
          <w:rtl w:val="0"/>
        </w:rPr>
        <w:t>recover</w:t>
      </w:r>
      <w:r>
        <w:rPr>
          <w:sz w:val="26"/>
          <w:szCs w:val="26"/>
          <w:rtl w:val="0"/>
        </w:rPr>
        <w:t xml:space="preserve"> the DEK via KMS to decrypt the file.</w:t>
      </w:r>
    </w:p>
    <w:p w14:paraId="00000002">
      <w:pPr>
        <w:ind w:left="720" w:firstLine="0"/>
        <w:rPr>
          <w:sz w:val="26"/>
          <w:szCs w:val="26"/>
        </w:rPr>
      </w:pPr>
    </w:p>
    <w:p w14:paraId="00000003">
      <w:pPr>
        <w:ind w:left="720" w:firstLine="0"/>
        <w:rPr>
          <w:sz w:val="26"/>
          <w:szCs w:val="26"/>
        </w:rPr>
      </w:pPr>
    </w:p>
    <w:p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Created a KMS key </w:t>
      </w:r>
      <w:r>
        <w:rPr>
          <w:b/>
          <w:sz w:val="26"/>
          <w:szCs w:val="26"/>
          <w:rtl w:val="0"/>
        </w:rPr>
        <w:t>“</w:t>
      </w:r>
      <w:r>
        <w:rPr>
          <w:b/>
          <w:color w:val="188038"/>
          <w:sz w:val="26"/>
          <w:szCs w:val="26"/>
          <w:rtl w:val="0"/>
        </w:rPr>
        <w:t>imran-kms-demo</w:t>
      </w:r>
      <w:r>
        <w:rPr>
          <w:b/>
          <w:sz w:val="26"/>
          <w:szCs w:val="26"/>
          <w:rtl w:val="0"/>
        </w:rPr>
        <w:t>”</w:t>
      </w:r>
    </w:p>
    <w:p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>
        <w:rPr>
          <w:sz w:val="26"/>
          <w:szCs w:val="26"/>
        </w:rPr>
        <w:drawing>
          <wp:inline distT="114300" distB="114300" distL="114300" distR="114300">
            <wp:extent cx="5943600" cy="2336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>
        <w:rPr>
          <w:sz w:val="26"/>
          <w:szCs w:val="26"/>
          <w:rtl w:val="0"/>
        </w:rPr>
        <w:t>Open gitbash or any cli, creating a file with my aws accounts passwords or credentials</w:t>
      </w:r>
    </w:p>
    <w:p w14:paraId="000000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>
        <w:rPr>
          <w:sz w:val="26"/>
          <w:szCs w:val="26"/>
        </w:rPr>
        <w:drawing>
          <wp:inline distT="114300" distB="114300" distL="114300" distR="114300">
            <wp:extent cx="5943600" cy="1028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>
        <w:rPr>
          <w:sz w:val="26"/>
          <w:szCs w:val="26"/>
        </w:rPr>
        <w:drawing>
          <wp:inline distT="114300" distB="114300" distL="114300" distR="114300">
            <wp:extent cx="5943600" cy="7112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6"/>
          <w:szCs w:val="26"/>
        </w:rPr>
      </w:pPr>
      <w:r>
        <w:rPr>
          <w:b/>
          <w:sz w:val="26"/>
          <w:szCs w:val="26"/>
          <w:rtl w:val="0"/>
        </w:rPr>
        <w:t>Generate a KMS Data Key (DEK)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aws kms generate-data-key --key-id alias/</w:t>
      </w:r>
      <w:r>
        <w:rPr>
          <w:b/>
          <w:color w:val="188038"/>
          <w:sz w:val="26"/>
          <w:szCs w:val="26"/>
          <w:rtl w:val="0"/>
        </w:rPr>
        <w:t>imran-kms-demo</w:t>
      </w:r>
      <w:r>
        <w:rPr>
          <w:b/>
          <w:sz w:val="26"/>
          <w:szCs w:val="26"/>
          <w:rtl w:val="0"/>
        </w:rPr>
        <w:t xml:space="preserve"> --key-spec AES_256 --region us-east-1</w:t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952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KMS returned:</w:t>
      </w:r>
    </w:p>
    <w:p w14:paraId="0000000D">
      <w:pPr>
        <w:numPr>
          <w:ilvl w:val="0"/>
          <w:numId w:val="2"/>
        </w:numPr>
        <w:spacing w:before="240" w:after="0" w:afterAutospacing="0"/>
        <w:ind w:left="720" w:hanging="360"/>
        <w:rPr>
          <w:b/>
          <w:sz w:val="26"/>
          <w:szCs w:val="26"/>
        </w:rPr>
      </w:pP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Plaintext</w:t>
      </w:r>
      <w:r>
        <w:rPr>
          <w:b/>
          <w:sz w:val="26"/>
          <w:szCs w:val="26"/>
          <w:rtl w:val="0"/>
        </w:rPr>
        <w:t xml:space="preserve"> (base64): the raw 256-bit data key, encoded</w:t>
      </w:r>
      <w:r>
        <w:rPr>
          <w:b/>
          <w:sz w:val="26"/>
          <w:szCs w:val="26"/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CiphertextBlob</w:t>
      </w:r>
      <w:r>
        <w:rPr>
          <w:b/>
          <w:sz w:val="26"/>
          <w:szCs w:val="26"/>
          <w:rtl w:val="0"/>
        </w:rPr>
        <w:t xml:space="preserve"> (base64): the same data key, encrypted under your CMK</w:t>
      </w:r>
      <w:r>
        <w:rPr>
          <w:b/>
          <w:sz w:val="26"/>
          <w:szCs w:val="26"/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KeyId</w:t>
      </w:r>
      <w:r>
        <w:rPr>
          <w:b/>
          <w:sz w:val="26"/>
          <w:szCs w:val="26"/>
          <w:rtl w:val="0"/>
        </w:rPr>
        <w:t>: which CMK was used</w:t>
      </w:r>
    </w:p>
    <w:p w14:paraId="00000010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I  redirected the JSON to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keys.txt</w:t>
      </w:r>
      <w:r>
        <w:rPr>
          <w:b/>
          <w:sz w:val="26"/>
          <w:szCs w:val="26"/>
          <w:rtl w:val="0"/>
        </w:rPr>
        <w:t xml:space="preserve"> for reuse:</w:t>
      </w:r>
    </w:p>
    <w:p w14:paraId="00000011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 aws kms generate-data-key --key-id alias/imran-kms-demo --key-spec AES_256 --region us-east-1 &gt; keys.txt</w:t>
      </w:r>
    </w:p>
    <w:p w14:paraId="00000012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673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6"/>
          <w:szCs w:val="26"/>
        </w:rPr>
      </w:pPr>
      <w:r>
        <w:rPr>
          <w:b/>
          <w:sz w:val="26"/>
          <w:szCs w:val="26"/>
          <w:rtl w:val="0"/>
        </w:rPr>
        <w:t>Create a binary file with the plaintext DEK</w:t>
      </w:r>
    </w:p>
    <w:p w14:paraId="00000014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You base64-decoded the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Plaintext</w:t>
      </w:r>
      <w:r>
        <w:rPr>
          <w:b/>
          <w:sz w:val="26"/>
          <w:szCs w:val="26"/>
          <w:rtl w:val="0"/>
        </w:rPr>
        <w:t xml:space="preserve"> into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datakey</w:t>
      </w:r>
      <w:r>
        <w:rPr>
          <w:b/>
          <w:sz w:val="26"/>
          <w:szCs w:val="26"/>
          <w:rtl w:val="0"/>
        </w:rPr>
        <w:t xml:space="preserve"> (binary):</w:t>
      </w:r>
    </w:p>
    <w:p w14:paraId="00000015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datakey</w:t>
      </w:r>
      <w:r>
        <w:rPr>
          <w:b/>
          <w:sz w:val="26"/>
          <w:szCs w:val="26"/>
          <w:rtl w:val="0"/>
        </w:rPr>
        <w:t xml:space="preserve"> looks like gibberish in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cat</w:t>
      </w:r>
      <w:r>
        <w:rPr>
          <w:b/>
          <w:sz w:val="26"/>
          <w:szCs w:val="26"/>
          <w:rtl w:val="0"/>
        </w:rPr>
        <w:t xml:space="preserve"> because it’s raw bytes (expected).</w:t>
      </w:r>
    </w:p>
    <w:p w14:paraId="0000001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1244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6"/>
          <w:szCs w:val="26"/>
        </w:rPr>
      </w:pPr>
      <w:r>
        <w:rPr>
          <w:b/>
          <w:sz w:val="26"/>
          <w:szCs w:val="26"/>
          <w:rtl w:val="0"/>
        </w:rPr>
        <w:t>Create a binary file with the encrypted DEK</w:t>
      </w:r>
    </w:p>
    <w:p w14:paraId="00000018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You base64-decoded the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CiphertextBlob</w:t>
      </w:r>
      <w:r>
        <w:rPr>
          <w:b/>
          <w:sz w:val="26"/>
          <w:szCs w:val="26"/>
          <w:rtl w:val="0"/>
        </w:rPr>
        <w:t xml:space="preserve"> into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encrypted-datakey</w:t>
      </w:r>
      <w:r>
        <w:rPr>
          <w:b/>
          <w:sz w:val="26"/>
          <w:szCs w:val="26"/>
          <w:rtl w:val="0"/>
        </w:rPr>
        <w:t>:</w:t>
      </w:r>
    </w:p>
    <w:p w14:paraId="00000019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This file is safe to store next to your ciphertext. It can only be turned back into the plaintext key by KMS (and only if caller is authorized).</w:t>
      </w:r>
    </w:p>
    <w:p w14:paraId="0000001A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Echo “copy the ciphertextbob” | base64 --decode &gt; encrypted-datakey</w:t>
      </w:r>
    </w:p>
    <w:p w14:paraId="0000001B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8509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Encrypt your secrets with OpenSSL</w:t>
      </w:r>
    </w:p>
    <w:p w14:paraId="0000001D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openssl enc -in ./password.txt -out ./imran-passwords-encrypted.txt -e -aes256 -k fileb://./datakey</w:t>
      </w:r>
    </w:p>
    <w:p w14:paraId="0000001E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Result: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imran-passwords-encrypted.txt</w:t>
      </w:r>
      <w:r>
        <w:rPr>
          <w:b/>
          <w:sz w:val="26"/>
          <w:szCs w:val="26"/>
          <w:rtl w:val="0"/>
        </w:rPr>
        <w:t xml:space="preserve"> (unreadable binary).</w:t>
      </w:r>
    </w:p>
    <w:p w14:paraId="0000001F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1295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6"/>
          <w:szCs w:val="26"/>
        </w:rPr>
      </w:pPr>
      <w:r>
        <w:rPr>
          <w:b/>
          <w:sz w:val="26"/>
          <w:szCs w:val="26"/>
          <w:rtl w:val="0"/>
        </w:rPr>
        <w:t>(Later) Recover the plaintext DEK from KMS</w:t>
      </w:r>
    </w:p>
    <w:p w14:paraId="00000021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You asked KMS to decrypt the stored encrypted DEK:</w:t>
      </w:r>
    </w:p>
    <w:p w14:paraId="00000022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aws kms decrypt --ciphertext-blob fileb://./encrypted-datakey --region us-east-1</w:t>
      </w:r>
    </w:p>
    <w:p w14:paraId="00000023">
      <w:pPr>
        <w:numPr>
          <w:ilvl w:val="0"/>
          <w:numId w:val="5"/>
        </w:numPr>
        <w:spacing w:before="0" w:beforeAutospacing="0" w:after="24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 xml:space="preserve">KMS returned the same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Plaintext</w:t>
      </w:r>
      <w:r>
        <w:rPr>
          <w:b/>
          <w:sz w:val="26"/>
          <w:szCs w:val="26"/>
          <w:rtl w:val="0"/>
        </w:rPr>
        <w:t xml:space="preserve"> (base64) DEK you had originally.</w:t>
      </w:r>
    </w:p>
    <w:p w14:paraId="00000024">
      <w:pPr>
        <w:spacing w:before="240" w:after="240"/>
        <w:rPr>
          <w:b/>
          <w:sz w:val="26"/>
          <w:szCs w:val="26"/>
        </w:rPr>
      </w:pPr>
    </w:p>
    <w:p w14:paraId="00000025">
      <w:pPr>
        <w:numPr>
          <w:ilvl w:val="0"/>
          <w:numId w:val="1"/>
        </w:numPr>
        <w:spacing w:before="24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1054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6"/>
          <w:szCs w:val="26"/>
        </w:rPr>
      </w:pPr>
      <w:r>
        <w:rPr>
          <w:b/>
          <w:sz w:val="26"/>
          <w:szCs w:val="26"/>
          <w:rtl w:val="0"/>
        </w:rPr>
        <w:t>Decrypt your file</w:t>
      </w:r>
    </w:p>
    <w:p w14:paraId="00000027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You used OpenSSL with the same parameters to get back the cleartext:</w:t>
      </w:r>
    </w:p>
    <w:p w14:paraId="00000028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openssl enc -in ./imran-passwords-encrypted.txt -out ./imran-passwords-decrypted.txt -d -aes256 -k fileb://./datakey</w:t>
      </w:r>
    </w:p>
    <w:p w14:paraId="00000029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b/>
          <w:sz w:val="26"/>
          <w:szCs w:val="26"/>
        </w:rPr>
      </w:pP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imran-passwords-decrypted.txt</w:t>
      </w:r>
      <w:r>
        <w:rPr>
          <w:b/>
          <w:sz w:val="26"/>
          <w:szCs w:val="26"/>
          <w:rtl w:val="0"/>
        </w:rPr>
        <w:t xml:space="preserve"> matched your original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password.txt</w:t>
      </w:r>
      <w:r>
        <w:rPr>
          <w:rFonts w:ascii="Arial Unicode MS" w:hAnsi="Arial Unicode MS" w:eastAsia="Arial Unicode MS" w:cs="Arial Unicode MS"/>
          <w:b/>
          <w:sz w:val="26"/>
          <w:szCs w:val="26"/>
          <w:rtl w:val="0"/>
        </w:rPr>
        <w:t xml:space="preserve"> ✅</w:t>
      </w:r>
    </w:p>
    <w:p w14:paraId="0000002A">
      <w:pPr>
        <w:numPr>
          <w:ilvl w:val="0"/>
          <w:numId w:val="1"/>
        </w:numPr>
        <w:spacing w:before="0" w:beforeAutospacing="0" w:after="240"/>
        <w:ind w:left="720" w:hanging="36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inline distT="114300" distB="114300" distL="114300" distR="114300">
            <wp:extent cx="5943600" cy="838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ind w:left="0" w:firstLine="0"/>
        <w:rPr>
          <w:sz w:val="26"/>
          <w:szCs w:val="26"/>
        </w:rPr>
      </w:pPr>
      <w:bookmarkStart w:id="0" w:name="_GoBack"/>
      <w:bookmarkEnd w:id="0"/>
      <w:r>
        <w:rPr>
          <w:sz w:val="26"/>
          <w:szCs w:val="26"/>
          <w:rtl w:val="0"/>
        </w:rPr>
        <w:t xml:space="preserve"> 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1CB09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2025-08-19T17:50:40Z</dcterms:created>
  <dc:creator>Administrator</dc:creator>
  <cp:lastModifiedBy>IMRAN KHAN MOHAMMAD</cp:lastModifiedBy>
  <dcterms:modified xsi:type="dcterms:W3CDTF">2025-08-19T17:50:58Z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4AA6D2C6F41F4E94B3C50CB2209FFE80_12</vt:lpwstr>
  </property>
</Properties>
</file>